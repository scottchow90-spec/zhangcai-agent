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6"/>
      </w:tblGrid>
      <w:tr w14:paraId="412D4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0B1F3A"/>
            <w:vAlign w:val="center"/>
          </w:tcPr>
          <w:p w14:paraId="3DCCE7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52"/>
              </w:rPr>
              <w:t>投资风险提示</w:t>
            </w:r>
          </w:p>
        </w:tc>
      </w:tr>
      <w:tr w14:paraId="0BA5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0B1F3A"/>
            <w:vAlign w:val="center"/>
          </w:tcPr>
          <w:p w14:paraId="0FEA71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D966"/>
                <w:sz w:val="36"/>
              </w:rPr>
              <w:t>教学案例｜交流学习｜方法演示</w:t>
            </w:r>
          </w:p>
        </w:tc>
      </w:tr>
      <w:tr w14:paraId="24BB8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FFF2CC"/>
            <w:vAlign w:val="center"/>
          </w:tcPr>
          <w:p w14:paraId="787D42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48"/>
              </w:rPr>
              <w:t>不作为股票推荐</w:t>
            </w:r>
          </w:p>
        </w:tc>
      </w:tr>
      <w:tr w14:paraId="7878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FFF2CC"/>
            <w:vAlign w:val="center"/>
          </w:tcPr>
          <w:p w14:paraId="4A93E6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40"/>
              </w:rPr>
              <w:t>不构成投资建议</w:t>
            </w:r>
          </w:p>
        </w:tc>
      </w:tr>
      <w:tr w14:paraId="32506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FFF2CC"/>
            <w:vAlign w:val="center"/>
          </w:tcPr>
          <w:p w14:paraId="0E04CC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40"/>
              </w:rPr>
              <w:t>不作为买卖依据</w:t>
            </w:r>
          </w:p>
        </w:tc>
      </w:tr>
      <w:tr w14:paraId="3388E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7F0000"/>
            <w:vAlign w:val="center"/>
          </w:tcPr>
          <w:p w14:paraId="377E67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32"/>
              </w:rPr>
              <w:t>授课方/作者不具备荐股资质</w:t>
            </w:r>
          </w:p>
        </w:tc>
      </w:tr>
      <w:tr w14:paraId="1EC93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7F0000"/>
            <w:vAlign w:val="center"/>
          </w:tcPr>
          <w:p w14:paraId="1EA05DFC">
            <w:pPr>
              <w:spacing w:after="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FFFFFF"/>
                <w:sz w:val="26"/>
              </w:rPr>
              <w:t>学生不得据此直接买卖；需独立判断并</w:t>
            </w:r>
            <w:r>
              <w:rPr>
                <w:rFonts w:hint="eastAsia"/>
                <w:b w:val="0"/>
                <w:color w:val="FFFFFF"/>
                <w:sz w:val="26"/>
                <w:lang w:val="en-US" w:eastAsia="zh-CN"/>
              </w:rPr>
              <w:t>严格根据规则训练</w:t>
            </w:r>
          </w:p>
        </w:tc>
      </w:tr>
      <w:tr w14:paraId="56A8E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0656" w:type="dxa"/>
            <w:tcBorders>
              <w:top w:val="single" w:color="0B1F3A" w:sz="10" w:space="0"/>
              <w:left w:val="single" w:color="0B1F3A" w:sz="10" w:space="0"/>
              <w:bottom w:val="single" w:color="0B1F3A" w:sz="10" w:space="0"/>
              <w:right w:val="single" w:color="0B1F3A" w:sz="10" w:space="0"/>
            </w:tcBorders>
            <w:shd w:val="clear" w:color="auto" w:fill="0B1F3A"/>
            <w:vAlign w:val="center"/>
          </w:tcPr>
          <w:p w14:paraId="05260D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D966"/>
                <w:sz w:val="44"/>
              </w:rPr>
              <w:t>股市有风险，入市需谨慎</w:t>
            </w:r>
          </w:p>
        </w:tc>
      </w:tr>
    </w:tbl>
    <w:p>
      <w:pPr>
        <w:keepNext w:val="0"/>
        <w:spacing w:before="0" w:after="0" w:line="283" w:lineRule="auto"/>
        <w:jc w:val="center"/>
      </w:pPr>
      <w:r>
        <w:rPr>
          <w:rFonts w:ascii="Microsoft YaHei" w:hAnsi="Microsoft YaHei" w:eastAsia="Microsoft YaHei"/>
          <w:b w:val="0"/>
          <w:color w:val="6B7280"/>
          <w:sz w:val="18"/>
        </w:rPr>
        <w:t>本页为教学案例风险提示，后续内容依据当前交易日数据计算。</w:t>
      </w:r>
    </w:p>
    <w:p>
      <w:r>
        <w:br w:type="page"/>
      </w:r>
    </w:p>
    <w:p>
      <w:pPr>
        <w:keepNext w:val="0"/>
        <w:spacing w:before="0" w:after="80" w:line="283" w:lineRule="auto"/>
        <w:jc w:val="center"/>
      </w:pPr>
      <w:r>
        <w:rPr>
          <w:rFonts w:ascii="Microsoft YaHei" w:hAnsi="Microsoft YaHei" w:eastAsia="Microsoft YaHei"/>
          <w:b/>
          <w:color w:val="17365D"/>
          <w:sz w:val="42"/>
        </w:rPr>
        <w:t>A股短线强势股26因子｜当日真实涨停池评分结果</w:t>
      </w:r>
    </w:p>
    <w:p>
      <w:pPr>
        <w:keepNext w:val="0"/>
        <w:spacing w:before="0" w:after="200" w:line="283" w:lineRule="auto"/>
        <w:jc w:val="center"/>
      </w:pPr>
      <w:r>
        <w:rPr>
          <w:rFonts w:ascii="Microsoft YaHei" w:hAnsi="Microsoft YaHei" w:eastAsia="Microsoft YaHei"/>
          <w:b w:val="0"/>
          <w:color w:val="6B7280"/>
          <w:sz w:val="19"/>
        </w:rPr>
        <w:t>交易日 2026-09-09｜生成时间 2026-09-09 16:51:37</w:t>
      </w: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一、当日排序结论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2"/>
        </w:rPr>
        <w:t>结论：截至2026-09-09，共5只股票通过全部硬闸，首位为国机精工（002046），最终得分68.97，较本轮末位60.87高8.1分。依据：候选池48只、完整评分30只、当日全市场真实涨停48只；首位爆发力76.29、持续性53.91、正向得分68.97、风险扣分0，主要得分项为主线题材共振、飞龙启动信号、全市场相对强度，扣分项为无风险扣分项。反证：收盘跌破主趋势线51.03元，或机构大单出转强，或飞龙段升至80以上时取消观察资格。</w:t>
      </w: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二、市场与筛选概览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170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170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170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</w:tr>
      <w:tr>
        <w:trPr/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本地日线股票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5539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上涨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1784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下跌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3641</w:t>
            </w:r>
          </w:p>
        </w:tc>
      </w:tr>
      <w:tr>
        <w:trPr/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平盘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114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成交额（亿元）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18675.74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全市场真实涨停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48</w:t>
            </w:r>
          </w:p>
        </w:tc>
      </w:tr>
      <w:tr>
        <w:trPr/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前置硬闸后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43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完整评分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30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排除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>18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候选池由本地日线全量复算得出，过期的涨停池板块文件未参与当日排名。</w:t>
      </w: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三、通过硬闸的全量评分排名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3"/>
        <w:gridCol w:w="1153"/>
        <w:gridCol w:w="1153"/>
        <w:gridCol w:w="1153"/>
        <w:gridCol w:w="1153"/>
        <w:gridCol w:w="1153"/>
        <w:gridCol w:w="1153"/>
        <w:gridCol w:w="1153"/>
        <w:gridCol w:w="1153"/>
      </w:tblGrid>
      <w:tr>
        <w:trPr>
          <w:tblHeader w:val="true"/>
        </w:trPr>
        <w:tc>
          <w:tcPr>
            <w:tcW w:type="dxa" w:w="45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序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36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96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现价</w:t>
            </w:r>
          </w:p>
        </w:tc>
        <w:tc>
          <w:tcPr>
            <w:tcW w:type="dxa" w:w="102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涨幅</w:t>
            </w:r>
          </w:p>
        </w:tc>
        <w:tc>
          <w:tcPr>
            <w:tcW w:type="dxa" w:w="90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爆发</w:t>
            </w:r>
          </w:p>
        </w:tc>
        <w:tc>
          <w:tcPr>
            <w:tcW w:type="dxa" w:w="90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持续</w:t>
            </w:r>
          </w:p>
        </w:tc>
        <w:tc>
          <w:tcPr>
            <w:tcW w:type="dxa" w:w="79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扣分</w:t>
            </w:r>
          </w:p>
        </w:tc>
        <w:tc>
          <w:tcPr>
            <w:tcW w:type="dxa" w:w="90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最终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002046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国机精工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59.44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9.9926%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76.29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53.91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68.97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000759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中百集团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8.47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66.29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68.2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66.67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600869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远东股份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24.93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10.0177%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54.0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61.34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62.37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601890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亚星锚链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10.0437%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65.71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62.49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61.87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600255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鑫科材料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3.89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9.887%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74.29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53.34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002068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黑猫股份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64.57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63.63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59.87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002077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大港股份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13.74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10.008%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65.71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57.06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58.97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000993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闽东电力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11.47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9.9712%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62.86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59.34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58.87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601872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招商轮船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20.99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10.0105%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69.43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46.49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58.57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000930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中粮科技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6.41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9.9485%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66.86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57.91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58.17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002498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汉缆股份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7.08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9.9379%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51.71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51.14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57.4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000980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众泰汽车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2.02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9.7826%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61.43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53.91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56.97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603186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华正新材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212.06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10.001%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55.37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600192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长城电工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7.89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10.0418%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48.57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54.77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54.27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000019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深粮控股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8.46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10.013%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64.57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40.2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53.27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603328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依顿电子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12.1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57.71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53.17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000972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中基健康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4.37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10.0756%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60.0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53.91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52.47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002040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南 京 港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10.0331%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52.86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52.47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002377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国创高新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3.15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10.1399%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70.86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49.91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52.27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002349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精华制药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9.26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9.9762%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60.57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51.17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21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603421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鼎信通讯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6.63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9.9502%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55.43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39.91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50.07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603308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应流股份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46.3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10.0024%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47.14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41.63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49.87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000912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泸天化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5.2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9.9366%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66.86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43.63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48.97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24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000565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渝三峡Ａ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7.19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9.9388%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53.14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600792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云煤能源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4.92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10.0671%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58.86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50.49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47.37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002162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悦心健康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4.51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53.14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45.06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45.17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603650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彤程新材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65.22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10.0017%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41.43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41.63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43.87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002155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湖南黄金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28.45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10.0155%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38.0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30.0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37.5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29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600403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大有能源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7.48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41.43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33.63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36.47</w:t>
            </w:r>
          </w:p>
        </w:tc>
      </w:tr>
      <w:tr>
        <w:trPr/>
        <w:tc>
          <w:tcPr>
            <w:tcW w:type="dxa" w:w="45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603900</w:t>
            </w:r>
          </w:p>
        </w:tc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莱绅通灵</w:t>
            </w:r>
          </w:p>
        </w:tc>
        <w:tc>
          <w:tcPr>
            <w:tcW w:type="dxa" w:w="96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7.45</w:t>
            </w:r>
          </w:p>
        </w:tc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10.0443%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41.43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28.49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</w:t>
            </w:r>
          </w:p>
        </w:tc>
        <w:tc>
          <w:tcPr>
            <w:tcW w:type="dxa" w:w="90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34.47</w:t>
            </w:r>
          </w:p>
        </w:tc>
      </w:tr>
    </w:tbl>
    <w:p>
      <w:pPr>
        <w:spacing w:after="20"/>
      </w:pP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四、五公式摘要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rPr>
          <w:tblHeader w:val="true"/>
        </w:trPr>
        <w:tc>
          <w:tcPr>
            <w:tcW w:type="dxa" w:w="141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24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主趋势线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飞龙波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飞龙段</w:t>
            </w:r>
          </w:p>
        </w:tc>
        <w:tc>
          <w:tcPr>
            <w:tcW w:type="dxa" w:w="124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买方意向</w:t>
            </w:r>
          </w:p>
        </w:tc>
        <w:tc>
          <w:tcPr>
            <w:tcW w:type="dxa" w:w="1531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机构进/出</w:t>
            </w:r>
          </w:p>
        </w:tc>
        <w:tc>
          <w:tcPr>
            <w:tcW w:type="dxa" w:w="1134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控盘度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国机精工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51.03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66.52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55.64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2.55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中百集团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6.57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59.35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47.17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0.83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远东股份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18.72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79.8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67.6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1.54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亚星锚链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8.86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73.72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67.04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0.41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  <w:tr>
        <w:trPr/>
        <w:tc>
          <w:tcPr>
            <w:tcW w:type="dxa" w:w="141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鑫科材料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3.38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77.22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73.72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0.17</w:t>
            </w:r>
          </w:p>
        </w:tc>
        <w:tc>
          <w:tcPr>
            <w:tcW w:type="dxa" w:w="15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0.0/0.0</w:t>
            </w:r>
          </w:p>
        </w:tc>
        <w:tc>
          <w:tcPr>
            <w:tcW w:type="dxa" w:w="113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>100.0</w:t>
            </w:r>
          </w:p>
        </w:tc>
      </w:tr>
    </w:tbl>
    <w:p>
      <w:pPr>
        <w:spacing w:after="20"/>
      </w:pP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五、逐股四轴26因子、十五风险与七条硬闸</w:t>
      </w: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1｜国机精工（002046）｜最终 68.97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类型：爆发脉冲型；爆发力=76.29，持续性=53.91，市场协同=72.0，可交易性=90.0；得分主因：主线题材共振、飞龙启动信号、全市场相对强度；扣分项：无风险扣分项。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收盘跌破主趋势线51.03元，或机构大单出转强，或飞龙段升至80以上时取消观察资格。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涨幅=9.9926%，理论涨停价=59.44，收盘=59.44，强度比=0.9993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前20日压力=55.5，突破幅度=7.1%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近3/10日涨幅=16.7092/21.1331%，收益加速度=4.9377，横截面星级=3.0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20日量比=1.8038，健康放量指标=0.9979，横截面星级=5.0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0.9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成交额=12.52亿元，20日成交额比=2.0919，横截面星级=1.5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收盘=59.44，主趋势线=51.03，均线=47.48/47.39/47.31，主图信号=是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买方意向=2.55，甲值=1.56，丁值=0.29，归一强度=0.042900，横截面星级=3.0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近3/5/10日=16.7092/16.4577/21.1331%，多周期强度=18.3907，横截面星级=3.0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收盘/MA5/MA10/MA20=59.44/53.84/53.02/50.94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五日均价相对前五日斜率=3.1613%，横截面星级=1.5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10日净位移/价格路径=0.5370，横截面星级=3.0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波=66.52，段=55.64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主趋势线=51.03，乖离=16.48%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近10日价量同向比例=60.00%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上涨/下跌=1784/3641，市场广度=32.88%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涨停数/市场数=48/5539，涨停密度=0.87%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主概念=风电，其他候选共振=6，覆盖率=23.33%，主题强度=0.5000，横截面星级=5.0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0.9928687488716375, '3d': 0.9876331467773967, '5d': 0.9827586206896551, '10d': 0.9699404224589276}，加权分位=0.9834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成交额=12.52亿元，横截面星级=4.0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一字=否，日内低点回收=9.66%，开盘缺口=0.33%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20日成交额稳定指标=0.7315，横截面星级=4.0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ATR10/收盘=5.21%，以5%为适中中心的波动质量=0.9606，横截面星级=5.0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波/段=66.52/55.64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波/段=66.52/55.64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买方意向=2.55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收盘=59.44，主趋势线=51.03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较前二十日量比=1.80，振幅=9.66%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波=66.52，游资/机构承接=是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近3/5/10日=16.7092/16.4577/21.1331%，启动=是，资金承接=是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段=55.64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收盘=59.44，前二十日压力=55.5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收盘=59.44，六十日均线=54.98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名称=国机精工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波=66.52，启动信号=是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近3日=16.7092%，启动=是，资金承接=是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近5/10日=16.4577/21.1331%，资金承接=是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段=55.64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2｜中百集团（000759）｜最终 66.67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类型：观察型；爆发力=66.29，持续性=68.2，市场协同=58.0，可交易性=80.0；得分主因：多周期相对强度、全市场相对强度、主线题材共振；扣分项：无风险扣分项。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收盘跌破主趋势线6.57元，或机构大单出转强，或飞龙段升至80以上时取消观察资格。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涨幅=10.0%，理论涨停价=8.47，收盘=8.47，强度比=1.0000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前20日压力=7.7，突破幅度=10.0%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近3/10日涨幅=33.1761/41.876%，收益加速度=9.8159，横截面星级=5.0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20日量比=2.3392，健康放量指标=0.7695，横截面星级=3.0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成交额=15.42亿元，20日成交额比=2.9595，横截面星级=3.0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3.75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收盘=8.47，主趋势线=6.57，均线=7.19/7.21/7.22，主图信号=是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飞龙启动信号=否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买方意向=0.83，甲值=0.79，丁值=0.37，归一强度=0.097993，横截面星级=5.0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近3/5/10日=33.1761/36.6129/41.876%，多周期强度=37.8589，横截面星级=5.0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收盘/MA5/MA10/MA20=8.47/7.2/6.71/6.58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五日均价相对前五日斜率=15.7235%，横截面星级=5.0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10日净位移/价格路径=0.7310，横截面星级=4.0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波=59.35，段=47.17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主趋势线=6.57，乖离=28.92%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近10日价量同向比例=70.00%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上涨/下跌=1784/3641，市场广度=32.88%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涨停数/市场数=48/5539，涨停密度=0.87%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主概念=一带一路，其他候选共振=5，覆盖率=20.00%，主题强度=0.3333，横截面星级=3.0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0.9935909008846362, '3d': 0.9995486549918758, '5d': 0.9993681169886262, '10d': 0.9966600469398809}，加权分位=0.9980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成交额=15.42亿元，横截面星级=4.0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一字=否，日内低点回收=8.18%，开盘缺口=8.44%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20日成交额稳定指标=0.6773，横截面星级=4.0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ATR10/收盘=6.13%，以5%为适中中心的波动质量=0.8160，横截面星级=4.0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波/段=59.35/47.17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波/段=59.35/47.17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买方意向=0.83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收盘=8.47，主趋势线=6.57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较前二十日量比=2.34，振幅=8.18%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波=59.35，游资/机构承接=是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近3/5/10日=33.1761/36.6129/41.876%，启动=否，资金承接=是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段=47.17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收盘=8.47，前二十日压力=7.7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收盘=8.47，六十日均线=6.61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名称=中百集团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波=59.35，启动信号=否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近3日=33.1761%，启动=否，资金承接=是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近5/10日=36.6129/41.876%，资金承接=是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段=47.17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3｜远东股份（600869）｜最终 62.37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类型：观察型；爆发力=54.0，持续性=61.34，市场协同=72.0，可交易性=76.0；得分主因：主线题材共振、多周期相对强度、全市场相对强度；扣分项：无风险扣分项。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收盘跌破主趋势线18.72元，或机构大单出转强，或飞龙段升至80以上时取消观察资格。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涨幅=10.0177%，理论涨停价=24.93，收盘=24.93，强度比=1.0018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前20日压力=22.86，突破幅度=9.06%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近3/10日涨幅=17.5943/43.9376%，收益加速度=2.1014，横截面星级=1.5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20日量比=1.4126，健康放量指标=0.7848，横截面星级=3.0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0.9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成交额=73.71亿元，20日成交额比=1.8144，横截面星级=1.5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收盘=24.93，主趋势线=18.72，均线=16.38/16.33/16.28，主图信号=是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飞龙启动信号=否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买方意向=1.54，甲值=1.29，丁值=0.53，归一强度=0.061773，横截面星级=3.0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近3/5/10日=17.5943/27.8462/43.9376%，多周期强度=31.7198，横截面星级=5.0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收盘/MA5/MA10/MA20=24.93/22.14/20.36/18.44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五日均价相对前五日斜率=19.1691%，横截面星级=5.0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10日净位移/价格路径=0.6950，横截面星级=4.0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波=79.8，段=67.6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主趋势线=18.72，乖离=33.17%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近10日价量同向比例=50.00%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上涨/下跌=1784/3641，市场广度=32.88%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涨停数/市场数=48/5539，涨停密度=0.87%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主概念=风电，其他候选共振=6，覆盖率=23.33%，主题强度=0.5333，横截面星级=5.0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0.9960281639285069, '3d': 0.9890774508033942, '5d': 0.9957573569236324, '10d': 0.9972016609496299}，加权分位=0.9937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成交额=73.71亿元，横截面星级=5.0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一字=否，日内低点回收=12.58%，开盘缺口=-1.46%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20日成交额稳定指标=0.7077，横截面星级=4.0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ATR10/收盘=7.16%，以5%为适中中心的波动质量=0.6983，横截面星级=1.5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波/段=79.8/67.6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波/段=79.8/67.6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买方意向=1.54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收盘=24.93，主趋势线=18.72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较前二十日量比=1.41，振幅=12.58%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波=79.8，游资/机构承接=是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近3/5/10日=17.5943/27.8462/43.9376%，启动=否，资金承接=是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段=67.6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收盘=24.93，前二十日压力=22.86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收盘=24.93，六十日均线=21.0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名称=远东股份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波=79.8，启动信号=否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近3日=17.5943%，启动=否，资金承接=是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近5/10日=27.8462/43.9376%，资金承接=是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段=67.6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4｜亚星锚链（601890）｜最终 61.87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类型：观察型；爆发力=65.71，持续性=62.49，市场协同=65.0，可交易性=60.0；得分主因：主线题材共振、飞龙启动信号、全市场相对强度；扣分项：极端放量与大幅分歧。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收盘跌破主趋势线8.86元，或机构大单出转强，或飞龙段升至80以上时取消观察资格。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涨幅=10.0437%，理论涨停价=10.08，收盘=10.08，强度比=1.0044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前20日压力=9.45，突破幅度=6.67%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近3/10日涨幅=10.1639/15.5963%，收益加速度=2.6119，横截面星级=1.5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20日量比=3.9749，健康放量指标=0.4528，横截面星级=1.5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成交额=13.36亿元，20日成交额比=4.4249，横截面星级=4.0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收盘=10.08，主趋势线=8.86，均线=8.65/8.64/8.64，主图信号=是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买方意向=0.41，甲值=0.37，丁值=0.16，归一强度=0.040675，横截面星级=1.5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近3/5/10日=10.1639/12.1246/15.5963%，多周期强度=13.0231，横截面星级=3.0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收盘/MA5/MA10/MA20=10.08/9.29/9.05/8.87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五日均价相对前五日斜率=5.2822%，横截面星级=4.0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10日净位移/价格路径=0.8831，横截面星级=5.0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波=73.72，段=67.04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主趋势线=8.86，乖离=13.77%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近10日价量同向比例=77.78%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上涨/下跌=1784/3641，市场广度=32.88%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涨停数/市场数=48/5539，涨停密度=0.87%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主概念=风电，其他候选共振=6，覆盖率=23.33%，主题强度=0.4333，横截面星级=4.0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0.9968405849431305, '3d': 0.9580249142444485, '5d': 0.9648853583679364, '10d': 0.9407835349341036}，加权分位=0.9625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成交额=13.36亿元，横截面星级=4.0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一字=否，日内低点回收=10.70%，开盘缺口=-0.55%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20日成交额稳定指标=0.5502，横截面星级=1.5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ATR10/收盘=3.09%，以5%为适中中心的波动质量=0.6171，横截面星级=1.5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波/段=73.72/67.04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波/段=73.72/67.04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买方意向=0.41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收盘=10.08，主趋势线=8.86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较前二十日量比=3.97，振幅=10.70%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波=73.72，游资/机构承接=是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近3/5/10日=10.1639/12.1246/15.5963%，启动=是，资金承接=是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段=67.04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收盘=10.08，前二十日压力=9.45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收盘=10.08，六十日均线=8.55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名称=亚星锚链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波=73.72，启动信号=是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近3日=10.1639%，启动=是，资金承接=是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近5/10日=12.1246/15.5963%，资金承接=是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段=67.04</w:t>
            </w:r>
          </w:p>
        </w:tc>
      </w:tr>
    </w:tbl>
    <w:p>
      <w:pPr>
        <w:spacing w:after="20"/>
      </w:pPr>
    </w:p>
    <w:p>
      <w:pPr>
        <w:keepNext/>
        <w:spacing w:before="160" w:after="8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4"/>
        </w:rPr>
        <w:t>5｜鑫科材料（600255）｜最终 60.87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243447"/>
          <w:sz w:val="21"/>
        </w:rPr>
        <w:t>类型：观察型；爆发力=74.29，持续性=53.34，市场协同=58.0，可交易性=66.0；得分主因：飞龙启动信号、全市场相对强度、主线题材共振；扣分项：高位钝化区。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6B7280"/>
          <w:sz w:val="19"/>
        </w:rPr>
        <w:t>收盘跌破主趋势线3.38元，或机构大单出转强，或飞龙段升至80以上时取消观察资格。</w:t>
      </w: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F6B5B"/>
          <w:sz w:val="21"/>
        </w:rPr>
        <w:t>四轴26因子正向评分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blHeader w:val="true"/>
        </w:trPr>
        <w:tc>
          <w:tcPr>
            <w:tcW w:type="dxa" w:w="850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轴</w:t>
            </w:r>
          </w:p>
        </w:tc>
        <w:tc>
          <w:tcPr>
            <w:tcW w:type="dxa" w:w="1701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因子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星级</w:t>
            </w:r>
          </w:p>
        </w:tc>
        <w:tc>
          <w:tcPr>
            <w:tcW w:type="dxa" w:w="567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得分</w:t>
            </w:r>
          </w:p>
        </w:tc>
        <w:tc>
          <w:tcPr>
            <w:tcW w:type="dxa" w:w="5216"/>
            <w:vAlign w:val="center"/>
            <w:shd w:fill="1F6B5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强势收盘强度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涨幅=9.887%，理论涨停价=3.89，收盘=3.89，强度比=0.9887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前高突破强度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前20日压力=3.69，突破幅度=5.42%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短周期收益加速度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近3/10日涨幅=14.4118/16.8168%，收益加速度=4.4604，横截面星级=3.0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健康放量质量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20日量比=2.3216，健康放量指标=0.7753，横截面星级=3.0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成交额放大强度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成交额=5.95亿元，20日成交额比=2.6159，横截面星级=3.0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大牛线攻击信号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收盘=3.89，主趋势线=3.38，均线=3.28/3.28/3.28，主图信号=是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飞龙启动信号=是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游资点火强度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买方意向=0.17，甲值=0.14，丁值=0.05，归一强度=0.043702，横截面星级=3.0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爆发力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机构净流入强度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机构净额=0.0，资金广度强度=0.0000，横截面星级=0.0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多周期相对强度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近3/5/10日=14.4118/10.5114/16.8168%，多周期强度=14.0087，横截面星级=3.0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均线多头结构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收盘/MA5/MA10/MA20=3.89/3.54/3.47/3.37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趋势斜率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五日均价相对前五日斜率=4.2378%，横截面星级=3.0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趋势效率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10日净位移/价格路径=0.6829，横截面星级=4.0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飞龙波段阶段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1.5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波=77.22，段=73.72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趋势乖离健康度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主趋势线=3.38，乖离=15.09%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量价一致性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近10日价量同向比例=70.00%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资金合力持续性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0.8333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0.67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游资/机构/大单/大户/散户/LHB合力=[是, 否, 否, 否, 否, 否]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持续性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催化延续证据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候选资讯未取得可核验短线催化，本项0分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市场广度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上涨/下跌=1784/3641，市场广度=32.88%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涨停生态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涨停数/市场数=48/5539，涨停密度=0.87%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主线题材共振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7.0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主概念=锂电池概念，其他候选共振=5，覆盖率=20.00%，主题强度=0.3333，横截面星级=3.0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市场协同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全市场相对强度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5.0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全市场1/3/5/10日分位={'1d': 0.9896190648131432, '3d': 0.9784257086116628, '5d': 0.9554973821989529, '10d': 0.949178552085214}，加权分位=0.9674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流动性分位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1.8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成交额=5.95亿元，横截面星级=3.0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日内承接强度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4.0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2.4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一字=否，日内低点回收=10.45%，开盘缺口=-0.56%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流动性稳定度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20日成交额稳定指标=0.6187，横截面星级=3.0</w:t>
            </w:r>
          </w:p>
        </w:tc>
      </w:tr>
      <w:tr>
        <w:trPr/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可交易性</w:t>
            </w:r>
          </w:p>
        </w:tc>
        <w:tc>
          <w:tcPr>
            <w:tcW w:type="dxa" w:w="170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波动可控性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3.0</w:t>
            </w:r>
          </w:p>
        </w:tc>
        <w:tc>
          <w:tcPr>
            <w:tcW w:type="dxa" w:w="56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1.2</w:t>
            </w:r>
          </w:p>
        </w:tc>
        <w:tc>
          <w:tcPr>
            <w:tcW w:type="dxa" w:w="521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ATR10/收盘=3.80%，以5%为适中中心的波动质量=0.7609，横截面星级=3.0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21"/>
        </w:rPr>
        <w:t>十五项风险扣分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381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风险项</w:t>
            </w:r>
          </w:p>
        </w:tc>
        <w:tc>
          <w:tcPr>
            <w:tcW w:type="dxa" w:w="794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扣分</w:t>
            </w:r>
          </w:p>
        </w:tc>
        <w:tc>
          <w:tcPr>
            <w:tcW w:type="dxa" w:w="6293"/>
            <w:vAlign w:val="center"/>
            <w:shd w:fill="B7791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大牛线庄出信号=0.00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飞龙高位背离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波/段=77.22/73.72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飞龙波段转弱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波/段=77.22/73.72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机构大单出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机构进/出=0.0/0.0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游资买方意向转负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买方意向=0.17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跌破主趋势线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收盘=3.89，主趋势线=3.38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极端放量与大幅分歧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较前二十日量比=2.32，振幅=10.45%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重大公告或财务风险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候选资讯未命中软性重大风险词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波段过高且无资金承接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波=77.22，游资/机构承接=是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大额解禁或减持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候选资讯未命中大额减持解禁词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失控加速且承接不足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近3/5/10日=14.4118/10.5114/16.8168%，启动=是，资金承接=是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高位钝化区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2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段=73.72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强压力位压制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收盘=3.89，前二十日压力=3.69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五浪末端与指标背离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日线量价指标背离=否</w:t>
            </w:r>
          </w:p>
        </w:tc>
      </w:tr>
      <w:tr>
        <w:trPr/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反弹陷阱</w:t>
            </w:r>
          </w:p>
        </w:tc>
        <w:tc>
          <w:tcPr>
            <w:tcW w:type="dxa" w:w="7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</w:t>
            </w:r>
          </w:p>
        </w:tc>
        <w:tc>
          <w:tcPr>
            <w:tcW w:type="dxa" w:w="629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收盘=3.89，六十日均线=3.37</w:t>
            </w:r>
          </w:p>
        </w:tc>
      </w:tr>
    </w:tbl>
    <w:p>
      <w:pPr>
        <w:spacing w:after="20"/>
      </w:pPr>
    </w:p>
    <w:p>
      <w:pPr>
        <w:keepNext/>
        <w:spacing w:before="80" w:after="6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1"/>
        </w:rPr>
        <w:t>七条硬剔除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硬闸</w:t>
            </w:r>
          </w:p>
        </w:tc>
        <w:tc>
          <w:tcPr>
            <w:tcW w:type="dxa" w:w="85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5783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证据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风险警示或退市整理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名称=鑫科材料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立案调查或财务造假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候选本地资讯未命中硬风险词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当日一字涨停=否，连续数=0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波=77.22，启动信号=是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近3日极端加速且无启动承接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近3日=14.4118%，启动=是，资金承接=是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近5日或10日极端加速且无资金承接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近5/10日=10.5114/16.8168%，资金承接=是</w:t>
            </w:r>
          </w:p>
        </w:tc>
      </w:tr>
      <w:tr>
        <w:trPr/>
        <w:tc>
          <w:tcPr>
            <w:tcW w:type="dxa" w:w="28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</w:t>
            </w:r>
          </w:p>
        </w:tc>
        <w:tc>
          <w:tcPr>
            <w:tcW w:type="dxa" w:w="85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通过</w:t>
            </w:r>
          </w:p>
        </w:tc>
        <w:tc>
          <w:tcPr>
            <w:tcW w:type="dxa" w:w="5783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段=73.72</w:t>
            </w:r>
          </w:p>
        </w:tc>
      </w:tr>
    </w:tbl>
    <w:p>
      <w:pPr>
        <w:spacing w:after="20"/>
      </w:pP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六、排除记录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1020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代码</w:t>
            </w:r>
          </w:p>
        </w:tc>
        <w:tc>
          <w:tcPr>
            <w:tcW w:type="dxa" w:w="124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1587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5669"/>
            <w:vAlign w:val="center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原因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603042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华脉科技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前置硬剔除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当日一字板无法参与：当日一字涨停=是，连续数=2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000523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红棉股份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前置硬剔除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当日一字板无法参与：当日一字涨停=是，连续数=2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002295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精艺股份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前置硬剔除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当日一字板无法参与：当日一字涨停=是，连续数=1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002470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金正大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前置硬剔除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当日一字板无法参与：当日一字涨停=是，连续数=1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002790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瑞尔特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前置硬剔除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当日一字板无法参与：当日一字涨停=是，连续数=1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600121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郑州煤电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飞龙在天段大于80或字段缺失：段=80.58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600359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新农开发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飞龙在天段大于80或字段缺失：段=82.68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600540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新赛股份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波大于90且无主升启动信号：波=91.53，启动信号=否；飞龙在天段大于80或字段缺失：段=90.67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600698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湖南天雁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飞龙在天段大于80或字段缺失：段=84.15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600778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友好集团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飞龙在天段大于80或字段缺失：段=88.3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600865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百大集团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波大于90且无主升启动信号：波=92.83，启动信号=否；飞龙在天段大于80或字段缺失：段=87.84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601579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会稽山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飞龙在天段大于80或字段缺失：段=86.15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603162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海通发展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飞龙在天段大于80或字段缺失：段=84.48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605077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华康股份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飞龙在天段大于80或字段缺失：段=82.6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605162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新中港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飞龙在天段大于80或字段缺失：段=86.42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605198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安德利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飞龙在天段大于80或字段缺失：段=82.13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000798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中水渔业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飞龙在天段大于80或字段缺失：段=86.69</w:t>
            </w:r>
          </w:p>
        </w:tc>
      </w:tr>
      <w:tr>
        <w:trPr/>
        <w:tc>
          <w:tcPr>
            <w:tcW w:type="dxa" w:w="102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000978</w:t>
            </w:r>
          </w:p>
        </w:tc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桂林旅游</w:t>
            </w:r>
          </w:p>
        </w:tc>
        <w:tc>
          <w:tcPr>
            <w:tcW w:type="dxa" w:w="158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公式与完整硬剔除</w:t>
            </w:r>
          </w:p>
        </w:tc>
        <w:tc>
          <w:tcPr>
            <w:tcW w:type="dxa" w:w="5669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3F5F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43447"/>
                <w:sz w:val="15"/>
              </w:rPr>
              <w:t>波大于90且无主升启动信号：波=91.99，启动信号=否；飞龙在天段大于80或字段缺失：段=90.34</w:t>
            </w:r>
          </w:p>
        </w:tc>
      </w:tr>
    </w:tbl>
    <w:p>
      <w:pPr>
        <w:spacing w:after="20"/>
      </w:pP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七、因子质量与前瞻验证边界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243447"/>
          <w:sz w:val="19"/>
        </w:rPr>
        <w:t>已启用可复算因子26项，待接入时点数据因子10项，主动拒绝价值偏置或重复因子5项。本期个股排序候选因子23项，其中有效区分21项；环境/候选池校准因子3项；排序全零因子：机构净流入强度、催化延续证据；排序高饱和因子：均线多头结构、全市场相对强度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B7791F"/>
          <w:sz w:val="19"/>
        </w:rPr>
        <w:t>前瞻预测状态：未验证。必须按下一交易日开盘进入、未来1/3/5日收益及MFE/MAE做滚动样本外检验；本报告只证明当期计算和证据可复算。</w:t>
      </w:r>
    </w:p>
    <w:p>
      <w:pPr>
        <w:keepNext/>
        <w:spacing w:before="200" w:after="12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30"/>
        </w:rPr>
        <w:t>八、数据与使用边界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 w:val="0"/>
          <w:color w:val="243447"/>
          <w:sz w:val="20"/>
        </w:rPr>
        <w:t>日线范围：D盘通达信最新交易日 2026-09-09；股票数 5539；通过硬闸的5只股票，其必需公式均返回有效结果。</w:t>
      </w:r>
    </w:p>
    <w:p>
      <w:pPr>
        <w:keepNext w:val="0"/>
        <w:spacing w:before="0" w:after="100" w:line="283" w:lineRule="auto"/>
        <w:jc w:val="left"/>
      </w:pPr>
      <w:r>
        <w:rPr>
          <w:rFonts w:ascii="Microsoft YaHei" w:hAnsi="Microsoft YaHei" w:eastAsia="Microsoft YaHei"/>
          <w:b/>
          <w:color w:val="17365D"/>
          <w:sz w:val="20"/>
        </w:rPr>
        <w:t>结果用于教学案例与规则训练，不作为股票推荐，不构成投资建议，不作为买卖依据。</w:t>
      </w:r>
    </w:p>
    <w:sectPr>
      <w:footerReference w:type="default" r:id="rId9"/>
      <w:pgSz w:w="11906" w:h="16838"/>
      <w:pgMar w:top="709" w:right="765" w:bottom="709" w:left="765" w:header="312" w:footer="31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B7280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37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2312</Words>
  <Characters>3700</Characters>
  <Lines>0</Lines>
  <Paragraphs>0</Paragraphs>
  <TotalTime>0</TotalTime>
  <ScaleCrop>false</ScaleCrop>
  <LinksUpToDate>false</LinksUpToDate>
  <CharactersWithSpaces>3824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于归</cp:lastModifiedBy>
  <dcterms:modified xsi:type="dcterms:W3CDTF">2026-06-01T15:42:52Z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eyJoZGlkIjoiYmI3ZDI5YjUyZjdiMjBjMmUyMzEwZjc5NDQyMWEyYjEiLCJ1c2VySWQiOiI1MDEwMTI4NDUifQ==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D2DD8137380E408BAB503D9E80906409_12</vt:lpwstr>
  </property>
</Properties>
</file>